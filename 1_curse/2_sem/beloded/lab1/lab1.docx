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Работа с файлами на языке С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zh-CN"/>
        </w:rPr>
        <w:t>Цель работы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FCE520F">
      <w:pPr>
        <w:pStyle w:val="2"/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Изучить основы работы с файлами в языке программирования Си, рассмотреть ключевые функции для чтения, записи и управления файлами, а также закрепить теоретические знания с помощью контрольных вопросов и ответов на них.</w:t>
      </w:r>
    </w:p>
    <w:p w14:paraId="116529FA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Теоретические сведения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0000013">
      <w:pPr>
        <w:spacing w:after="0"/>
        <w:jc w:val="both"/>
      </w:pPr>
      <w:r>
        <w:t>В языке Си работа с файлами осуществляется с помощью функций стандартной библиотеки, объявленных в заголовочном файле &lt;stdio.h&gt;. Файлы представляют собой последовательности байтов, хранящиеся на носителе информации.</w:t>
      </w:r>
    </w:p>
    <w:p w14:paraId="00000014">
      <w:pPr>
        <w:spacing w:after="0"/>
        <w:ind w:firstLine="709"/>
        <w:jc w:val="both"/>
      </w:pPr>
    </w:p>
    <w:p w14:paraId="00000015">
      <w:pPr>
        <w:spacing w:after="0"/>
        <w:rPr>
          <w:b/>
          <w:bCs/>
        </w:rPr>
      </w:pPr>
      <w:r>
        <w:rPr>
          <w:b/>
          <w:bCs/>
        </w:rPr>
        <w:t>Типы файлов</w:t>
      </w:r>
    </w:p>
    <w:p w14:paraId="00000016">
      <w:pPr>
        <w:spacing w:after="0"/>
      </w:pPr>
      <w:r>
        <w:t>В Си различают два основных типа файлов:</w:t>
      </w:r>
    </w:p>
    <w:p w14:paraId="00000017">
      <w:pPr>
        <w:numPr>
          <w:ilvl w:val="0"/>
          <w:numId w:val="1"/>
        </w:numPr>
        <w:spacing w:after="0"/>
      </w:pPr>
      <w:r>
        <w:rPr>
          <w:b/>
          <w:bCs/>
        </w:rPr>
        <w:t>Текстовые файлы</w:t>
      </w:r>
      <w:r>
        <w:t> - состоят из строк символов, разделенных символами перевода строки</w:t>
      </w:r>
    </w:p>
    <w:p w14:paraId="00000018">
      <w:pPr>
        <w:numPr>
          <w:ilvl w:val="0"/>
          <w:numId w:val="1"/>
        </w:numPr>
        <w:spacing w:after="0"/>
      </w:pPr>
      <w:r>
        <w:rPr>
          <w:b/>
          <w:bCs/>
        </w:rPr>
        <w:t>Бинарные файлы</w:t>
      </w:r>
      <w:r>
        <w:t> - содержат данные в том виде, в котором они хранятся в памяти</w:t>
      </w:r>
    </w:p>
    <w:p w14:paraId="00000019">
      <w:pPr>
        <w:spacing w:after="0"/>
        <w:ind w:left="720"/>
      </w:pPr>
    </w:p>
    <w:p w14:paraId="0000001A">
      <w:pPr>
        <w:rPr>
          <w:b/>
          <w:bCs/>
        </w:rPr>
      </w:pPr>
      <w:r>
        <w:rPr>
          <w:b/>
          <w:bCs/>
        </w:rPr>
        <w:t>Потоки (streams)</w:t>
      </w:r>
    </w:p>
    <w:p w14:paraId="0000001B">
      <w:r>
        <w:t>В Си работа с файлами осуществляется через концепцию потоков. Поток - это абстракция, представляющая источник или приемник данных. При открытии файла создается поток, который связывается с этим файлом.</w:t>
      </w:r>
    </w:p>
    <w:p w14:paraId="0000001C">
      <w:pPr>
        <w:spacing w:after="0"/>
        <w:rPr>
          <w:b/>
          <w:bCs/>
        </w:rPr>
      </w:pPr>
      <w:r>
        <w:rPr>
          <w:b/>
          <w:bCs/>
        </w:rPr>
        <w:t>Основные операции с файлами</w:t>
      </w:r>
    </w:p>
    <w:p w14:paraId="0000001D">
      <w:pPr>
        <w:numPr>
          <w:ilvl w:val="0"/>
          <w:numId w:val="2"/>
        </w:numPr>
        <w:spacing w:after="0"/>
        <w:rPr>
          <w:lang w:val="en-US"/>
        </w:rPr>
      </w:pPr>
      <w:r>
        <w:rPr>
          <w:b/>
          <w:bCs/>
        </w:rPr>
        <w:t>Открытие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lang w:val="en-US"/>
        </w:rPr>
        <w:t> :</w:t>
      </w:r>
    </w:p>
    <w:p w14:paraId="0000001E">
      <w:pPr>
        <w:spacing w:after="0"/>
        <w:ind w:left="720"/>
        <w:rPr>
          <w:lang w:val="en-US"/>
        </w:rPr>
      </w:pPr>
      <w:r>
        <w:rPr>
          <w:lang w:val="en-US"/>
        </w:rPr>
        <w:t> FILE *fopen(const char *filename, const char *mode)</w:t>
      </w:r>
    </w:p>
    <w:p w14:paraId="0000001F">
      <w:pPr>
        <w:numPr>
          <w:ilvl w:val="0"/>
          <w:numId w:val="2"/>
        </w:numPr>
        <w:spacing w:after="0"/>
        <w:rPr>
          <w:lang w:val="en-US"/>
        </w:rPr>
      </w:pPr>
      <w:r>
        <w:rPr>
          <w:b/>
          <w:bCs/>
        </w:rPr>
        <w:t>Закрытие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lang w:val="en-US"/>
        </w:rPr>
        <w:t> :</w:t>
      </w:r>
    </w:p>
    <w:p w14:paraId="00000020">
      <w:pPr>
        <w:spacing w:after="0"/>
        <w:ind w:left="720"/>
        <w:rPr>
          <w:lang w:val="en-US"/>
        </w:rPr>
      </w:pPr>
      <w:r>
        <w:rPr>
          <w:lang w:val="en-US"/>
        </w:rPr>
        <w:t> int fclose(FILE *stream)</w:t>
      </w:r>
    </w:p>
    <w:p w14:paraId="00000021">
      <w:pPr>
        <w:numPr>
          <w:ilvl w:val="0"/>
          <w:numId w:val="2"/>
        </w:numPr>
        <w:spacing w:after="0"/>
        <w:rPr>
          <w:lang w:val="en-US"/>
        </w:rPr>
      </w:pPr>
      <w:r>
        <w:rPr>
          <w:b/>
          <w:bCs/>
        </w:rPr>
        <w:t>Чтение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данных</w:t>
      </w:r>
      <w:r>
        <w:rPr>
          <w:lang w:val="en-US"/>
        </w:rPr>
        <w:t> :</w:t>
      </w:r>
    </w:p>
    <w:p w14:paraId="00000022">
      <w:pPr>
        <w:spacing w:after="0"/>
        <w:ind w:left="720"/>
        <w:rPr>
          <w:lang w:val="en-US"/>
        </w:rPr>
      </w:pPr>
      <w:r>
        <w:rPr>
          <w:lang w:val="en-US"/>
        </w:rPr>
        <w:t> fscanf(), fgetc(), fgets(), fread()</w:t>
      </w:r>
    </w:p>
    <w:p w14:paraId="00000023">
      <w:pPr>
        <w:numPr>
          <w:ilvl w:val="0"/>
          <w:numId w:val="2"/>
        </w:numPr>
        <w:spacing w:after="0"/>
        <w:rPr>
          <w:lang w:val="en-US"/>
        </w:rPr>
      </w:pPr>
      <w:r>
        <w:rPr>
          <w:b/>
          <w:bCs/>
        </w:rPr>
        <w:t>Запись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данных</w:t>
      </w:r>
      <w:r>
        <w:rPr>
          <w:lang w:val="en-US"/>
        </w:rPr>
        <w:t> :</w:t>
      </w:r>
    </w:p>
    <w:p w14:paraId="00000024">
      <w:pPr>
        <w:spacing w:after="0"/>
        <w:ind w:left="720"/>
        <w:rPr>
          <w:lang w:val="en-US"/>
        </w:rPr>
      </w:pPr>
      <w:r>
        <w:rPr>
          <w:lang w:val="en-US"/>
        </w:rPr>
        <w:t> fprintf(), fputc(), fputs(), fwrite()</w:t>
      </w:r>
    </w:p>
    <w:p w14:paraId="00000025">
      <w:pPr>
        <w:numPr>
          <w:ilvl w:val="0"/>
          <w:numId w:val="2"/>
        </w:numPr>
        <w:spacing w:after="0"/>
      </w:pPr>
      <w:r>
        <w:rPr>
          <w:b/>
          <w:bCs/>
        </w:rPr>
        <w:t>Позиционирование</w:t>
      </w:r>
      <w:r>
        <w:t> :</w:t>
      </w:r>
    </w:p>
    <w:p w14:paraId="00000026">
      <w:pPr>
        <w:spacing w:after="0"/>
        <w:ind w:left="720"/>
      </w:pPr>
      <w:r>
        <w:t>fseek(), ftell(), rewind()</w:t>
      </w:r>
    </w:p>
    <w:p w14:paraId="00000027">
      <w:pPr>
        <w:numPr>
          <w:ilvl w:val="0"/>
          <w:numId w:val="2"/>
        </w:numPr>
        <w:spacing w:after="0"/>
      </w:pPr>
      <w:r>
        <w:rPr>
          <w:b/>
          <w:bCs/>
        </w:rPr>
        <w:t>Проверка состояния</w:t>
      </w:r>
      <w:r>
        <w:t> :</w:t>
      </w:r>
    </w:p>
    <w:p w14:paraId="00000028">
      <w:pPr>
        <w:spacing w:after="0"/>
        <w:ind w:left="720"/>
      </w:pPr>
      <w:r>
        <w:t> feof(), ferror()</w:t>
      </w:r>
    </w:p>
    <w:p w14:paraId="00000029">
      <w:pPr>
        <w:spacing w:after="0"/>
        <w:ind w:left="720"/>
      </w:pPr>
    </w:p>
    <w:p w14:paraId="0000002A">
      <w:pPr>
        <w:spacing w:after="0"/>
        <w:rPr>
          <w:b/>
          <w:bCs/>
        </w:rPr>
      </w:pPr>
      <w:r>
        <w:rPr>
          <w:b/>
          <w:bCs/>
        </w:rPr>
        <w:t xml:space="preserve"> Режимы открытия файлов</w:t>
      </w:r>
    </w:p>
    <w:p w14:paraId="0000002B">
      <w:pPr>
        <w:numPr>
          <w:ilvl w:val="0"/>
          <w:numId w:val="3"/>
        </w:numPr>
        <w:spacing w:after="0"/>
      </w:pPr>
      <w:r>
        <w:t>"r" - чтение (файл должен существовать)</w:t>
      </w:r>
    </w:p>
    <w:p w14:paraId="0000002C">
      <w:pPr>
        <w:numPr>
          <w:ilvl w:val="0"/>
          <w:numId w:val="3"/>
        </w:numPr>
        <w:spacing w:after="0"/>
      </w:pPr>
      <w:r>
        <w:t>"w" - запись (файл создается или перезаписывается)</w:t>
      </w:r>
    </w:p>
    <w:p w14:paraId="0000002D">
      <w:pPr>
        <w:numPr>
          <w:ilvl w:val="0"/>
          <w:numId w:val="3"/>
        </w:numPr>
        <w:spacing w:after="0"/>
      </w:pPr>
      <w:r>
        <w:t>"a" - добавление в конец (файл создается если не существует)</w:t>
      </w:r>
    </w:p>
    <w:p w14:paraId="0000002E">
      <w:pPr>
        <w:numPr>
          <w:ilvl w:val="0"/>
          <w:numId w:val="3"/>
        </w:numPr>
        <w:spacing w:after="0"/>
      </w:pPr>
      <w:r>
        <w:t>"r+" - чтение и запись (файл должен существовать)</w:t>
      </w:r>
    </w:p>
    <w:p w14:paraId="0000002F">
      <w:pPr>
        <w:numPr>
          <w:ilvl w:val="0"/>
          <w:numId w:val="3"/>
        </w:numPr>
        <w:spacing w:after="0"/>
      </w:pPr>
      <w:r>
        <w:t>"w+" - чтение и запись (файл создается или перезаписывается)</w:t>
      </w:r>
    </w:p>
    <w:p w14:paraId="00000030">
      <w:pPr>
        <w:numPr>
          <w:ilvl w:val="0"/>
          <w:numId w:val="3"/>
        </w:numPr>
        <w:spacing w:after="0"/>
      </w:pPr>
      <w:r>
        <w:t>"a+" - чтение и добавление (файл создается если не существует)</w:t>
      </w:r>
    </w:p>
    <w:p w14:paraId="00000031">
      <w:pPr>
        <w:spacing w:after="0"/>
        <w:ind w:firstLine="709"/>
      </w:pPr>
      <w:r>
        <w:t>Для бинарных файлов к режиму добавляется "b" (например, "rb", "wb+").</w:t>
      </w:r>
    </w:p>
    <w:p w14:paraId="00000032">
      <w:pPr>
        <w:spacing w:after="0"/>
      </w:pPr>
    </w:p>
    <w:p w14:paraId="00000033">
      <w:pPr>
        <w:spacing w:after="0"/>
        <w:rPr>
          <w:b/>
          <w:bCs/>
        </w:rPr>
      </w:pPr>
      <w:r>
        <w:rPr>
          <w:b/>
          <w:bCs/>
        </w:rPr>
        <w:t>Обработка ошибок</w:t>
      </w:r>
    </w:p>
    <w:p w14:paraId="00000034">
      <w:pPr>
        <w:spacing w:after="0"/>
      </w:pPr>
      <w:r>
        <w:t>При работе с файлами важно проверять:</w:t>
      </w:r>
    </w:p>
    <w:p w14:paraId="00000035">
      <w:pPr>
        <w:numPr>
          <w:ilvl w:val="0"/>
          <w:numId w:val="4"/>
        </w:numPr>
        <w:spacing w:after="0"/>
      </w:pPr>
      <w:r>
        <w:t>Успешность открытия файла (возвращаемое значение fopen())</w:t>
      </w:r>
    </w:p>
    <w:p w14:paraId="00000036">
      <w:pPr>
        <w:numPr>
          <w:ilvl w:val="0"/>
          <w:numId w:val="4"/>
        </w:numPr>
        <w:spacing w:after="0"/>
      </w:pPr>
      <w:r>
        <w:t>Ошибки ввода-вывода (функция ferror())</w:t>
      </w:r>
    </w:p>
    <w:p w14:paraId="00000037">
      <w:pPr>
        <w:numPr>
          <w:ilvl w:val="0"/>
          <w:numId w:val="4"/>
        </w:numPr>
        <w:spacing w:after="0"/>
      </w:pPr>
      <w:r>
        <w:t>Достижение конца файла (функция feof())</w:t>
      </w:r>
    </w:p>
    <w:p w14:paraId="5544DD3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DCF466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Задания</w:t>
      </w:r>
    </w:p>
    <w:p w14:paraId="18F52FF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Вариант 14</w:t>
      </w:r>
    </w:p>
    <w:p w14:paraId="681EFA0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1:</w:t>
      </w:r>
    </w:p>
    <w:p w14:paraId="0000010B">
      <w:pPr>
        <w:spacing w:before="120" w:after="0"/>
        <w:ind w:firstLine="284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1. Дан файл вещественных чисел, содержащий элементы квадратной матрицы по строкам, причем начальный элемент файла содержит значение количества столбцов матрицы. Создать новый файл той же структуры, содержащий </w:t>
      </w:r>
      <w:r>
        <w:rPr>
          <w:rFonts w:eastAsia="Times New Roman" w:cs="Times New Roman"/>
          <w:b/>
          <w:color w:val="000000"/>
          <w:szCs w:val="28"/>
          <w:lang w:val="en-US" w:eastAsia="ru-RU"/>
        </w:rPr>
        <w:t>k</w:t>
      </w:r>
      <w:r>
        <w:rPr>
          <w:rFonts w:eastAsia="Times New Roman" w:cs="Times New Roman"/>
          <w:color w:val="000000"/>
          <w:szCs w:val="28"/>
          <w:lang w:eastAsia="ru-RU"/>
        </w:rPr>
        <w:t>-ый столбец исходной матрицы.</w:t>
      </w:r>
    </w:p>
    <w:p w14:paraId="1AF7B09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4518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46E565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&lt;stdio.h&gt;</w:t>
      </w:r>
    </w:p>
    <w:p w14:paraId="165CB4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67A3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07EA1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0D5A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774C3B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F9146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016C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fMatrix, * fMatrixPiece;</w:t>
      </w:r>
    </w:p>
    <w:p w14:paraId="34CF60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k, size;</w:t>
      </w:r>
    </w:p>
    <w:p w14:paraId="1F4A1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A87C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fopen_s(&amp;fMatrix,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"matrix.txt"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CC7C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fopen_s(&amp;fMatrixPiece,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"matrixPiece.txt"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"w"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4D9C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2B76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(fMatrix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667EAE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A37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(fscanf_s(fMatrix,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"%d"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&amp;size)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369C9B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F6D2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"Размерность: %d. Введите k (1-%d):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size, size);</w:t>
      </w:r>
    </w:p>
    <w:p w14:paraId="0BFE56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5137DB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79A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fprintf(fMatrixPiece,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"%d\n"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1);</w:t>
      </w:r>
    </w:p>
    <w:p w14:paraId="114CBB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6B63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val;</w:t>
      </w:r>
    </w:p>
    <w:p w14:paraId="3A1242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 {</w:t>
      </w:r>
    </w:p>
    <w:p w14:paraId="387D9D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1; j &lt;= size; j++) {</w:t>
      </w:r>
    </w:p>
    <w:p w14:paraId="1B84B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(fscanf_s(fMatrix,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"%lf"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&amp;val) !=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FF906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== k) {</w:t>
      </w:r>
    </w:p>
    <w:p w14:paraId="656FA0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fprintf(fMatrixPiece,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"%.1f\n"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val);</w:t>
      </w:r>
    </w:p>
    <w:p w14:paraId="1E574B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197300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6127A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1D07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 файле не хватило чисел для матрицы %dx%d\n"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size, size);</w:t>
      </w:r>
    </w:p>
    <w:p w14:paraId="378CF3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0C83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83DF1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9CDF3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C65DF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printf(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"Столбец записан"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F2F6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fclose(fMatrix);</w:t>
      </w:r>
    </w:p>
    <w:p w14:paraId="0E281D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fclose(fMatrixPiece);</w:t>
      </w:r>
    </w:p>
    <w:p w14:paraId="6385F0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5A30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5AEB16F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EFFB5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drawing>
          <wp:inline distT="0" distB="0" distL="114300" distR="114300">
            <wp:extent cx="2724785" cy="1076960"/>
            <wp:effectExtent l="0" t="0" r="8890" b="889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4645" cy="1076325"/>
            <wp:effectExtent l="0" t="0" r="508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F0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2:</w:t>
      </w:r>
    </w:p>
    <w:p w14:paraId="0455833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eastAsia="Calibri" w:cs="Times New Roman"/>
          <w:color w:val="000000"/>
          <w:szCs w:val="28"/>
        </w:rPr>
        <w:t xml:space="preserve">2. Компоненты файла </w:t>
      </w:r>
      <w:r>
        <w:rPr>
          <w:rFonts w:eastAsia="Calibri" w:cs="Times New Roman"/>
          <w:b/>
          <w:color w:val="000000"/>
          <w:szCs w:val="28"/>
        </w:rPr>
        <w:t xml:space="preserve">f </w:t>
      </w:r>
      <w:r>
        <w:rPr>
          <w:rFonts w:eastAsia="Calibri" w:cs="Times New Roman"/>
          <w:color w:val="000000"/>
          <w:szCs w:val="28"/>
        </w:rPr>
        <w:t xml:space="preserve">– целые числа. Получить файл </w:t>
      </w:r>
      <w:r>
        <w:rPr>
          <w:rFonts w:eastAsia="Calibri" w:cs="Times New Roman"/>
          <w:b/>
          <w:color w:val="000000"/>
          <w:szCs w:val="28"/>
        </w:rPr>
        <w:t>g</w:t>
      </w:r>
      <w:r>
        <w:rPr>
          <w:rFonts w:eastAsia="Calibri" w:cs="Times New Roman"/>
          <w:color w:val="000000"/>
          <w:szCs w:val="28"/>
        </w:rPr>
        <w:t xml:space="preserve">, образованный из файла </w:t>
      </w:r>
      <w:r>
        <w:rPr>
          <w:rFonts w:eastAsia="Calibri" w:cs="Times New Roman"/>
          <w:b/>
          <w:color w:val="000000"/>
          <w:szCs w:val="28"/>
        </w:rPr>
        <w:t xml:space="preserve">f </w:t>
      </w:r>
      <w:r>
        <w:rPr>
          <w:rFonts w:eastAsia="Calibri" w:cs="Times New Roman"/>
          <w:color w:val="000000"/>
          <w:szCs w:val="28"/>
        </w:rPr>
        <w:t xml:space="preserve">исключением повторных вхождений одного и того же числа. </w:t>
      </w:r>
      <w:bookmarkStart w:id="2" w:name="_GoBack"/>
      <w:bookmarkEnd w:id="2"/>
    </w:p>
    <w:p w14:paraId="45D43E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&lt;stdio.h&gt;</w:t>
      </w:r>
    </w:p>
    <w:p w14:paraId="333F5E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EAA5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0BF8AB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f, * g;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errno_t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err;</w:t>
      </w:r>
    </w:p>
    <w:p w14:paraId="12D8B3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nums[1000], n = 0, x, found;</w:t>
      </w:r>
    </w:p>
    <w:p w14:paraId="2DE3B9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err = fopen_s(&amp;f,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358E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AA46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 ==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4C8D3A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A1C2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fopen_s(&amp;g,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"w"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8C1A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F918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433B77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4C1F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(fscanf_s(f,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"%d"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&amp;x) == 1) {</w:t>
      </w:r>
    </w:p>
    <w:p w14:paraId="1FDE70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found = 0;</w:t>
      </w:r>
    </w:p>
    <w:p w14:paraId="40A3DE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40A23B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(nums[i] == x) found = 1;</w:t>
      </w:r>
    </w:p>
    <w:p w14:paraId="5D459C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(!found) nums[n++] = x;</w:t>
      </w:r>
    </w:p>
    <w:p w14:paraId="07C9FC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35395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1FB7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6D97D6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fprintf(g,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"%d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nums[i]);</w:t>
      </w:r>
    </w:p>
    <w:p w14:paraId="47F66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FE2E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fclose(f);</w:t>
      </w:r>
    </w:p>
    <w:p w14:paraId="194E38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fclose(g);</w:t>
      </w:r>
    </w:p>
    <w:p w14:paraId="60D0E1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8C02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0768C8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A0B122">
      <w:r>
        <w:drawing>
          <wp:inline distT="0" distB="0" distL="114300" distR="114300">
            <wp:extent cx="5621655" cy="1376680"/>
            <wp:effectExtent l="0" t="0" r="7620" b="444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FF08">
      <w:pPr>
        <w:rPr>
          <w:rFonts w:hint="default"/>
          <w:lang w:val="en-US" w:eastAsia="ru-RU"/>
        </w:rPr>
      </w:pPr>
      <w:r>
        <w:drawing>
          <wp:inline distT="0" distB="0" distL="114300" distR="114300">
            <wp:extent cx="2563495" cy="1025525"/>
            <wp:effectExtent l="0" t="0" r="8255" b="317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59D8D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50AEE49F">
      <w:pPr>
        <w:pStyle w:val="2"/>
        <w:bidi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Изучи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основы работы с файлами в языке программирования Си, рассмотре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ключевые функции для чтения, записи и управления файлами, а также закрепи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теоретические знания с помощью контрольных вопросов и ответов на них.</w:t>
      </w:r>
    </w:p>
    <w:p w14:paraId="0045F47A">
      <w:pPr>
        <w:numPr>
          <w:ilvl w:val="0"/>
          <w:numId w:val="0"/>
        </w:numPr>
        <w:rPr>
          <w:rFonts w:hint="default"/>
        </w:rPr>
      </w:pPr>
    </w:p>
    <w:p w14:paraId="00000115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0880280"/>
      <w:bookmarkStart w:id="1" w:name="_Hlk19758692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 вопросы</w:t>
      </w:r>
      <w:bookmarkEnd w:id="0"/>
    </w:p>
    <w:p w14:paraId="00000116">
      <w:pPr>
        <w:spacing w:after="0"/>
        <w:ind w:firstLine="709"/>
        <w:rPr>
          <w:b/>
          <w:bCs/>
          <w:sz w:val="28"/>
          <w:szCs w:val="28"/>
        </w:rPr>
      </w:pPr>
    </w:p>
    <w:p w14:paraId="00000117">
      <w:pPr>
        <w:numPr>
          <w:ilvl w:val="0"/>
          <w:numId w:val="5"/>
        </w:num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Какая функция используется для открытия файла в языке Си и какие параметры она принимает?</w:t>
      </w:r>
    </w:p>
    <w:p w14:paraId="4E6D016B">
      <w:pPr>
        <w:numPr>
          <w:ilvl w:val="0"/>
          <w:numId w:val="0"/>
        </w:num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B43654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Для открытия используется функция</w:t>
      </w:r>
    </w:p>
    <w:p w14:paraId="5C1B249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fopen (или её безопасная версия fopen_s). *</w:t>
      </w:r>
    </w:p>
    <w:p w14:paraId="6861559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Параметры: </w:t>
      </w:r>
    </w:p>
    <w:p w14:paraId="587C7400">
      <w:pPr>
        <w:numPr>
          <w:ilvl w:val="0"/>
          <w:numId w:val="6"/>
        </w:num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filename — строка с путем к файлу. </w:t>
      </w:r>
    </w:p>
    <w:p w14:paraId="3BFA3846">
      <w:pPr>
        <w:numPr>
          <w:ilvl w:val="0"/>
          <w:numId w:val="6"/>
        </w:num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2. mode — режим доступа (например, "r" — чтение, "w" — запись). </w:t>
      </w:r>
    </w:p>
    <w:p w14:paraId="473C113C">
      <w:pPr>
        <w:numPr>
          <w:ilvl w:val="0"/>
          <w:numId w:val="0"/>
        </w:numPr>
        <w:spacing w:after="0" w:line="278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Возвращает: Указатель на структуру FILE. Если файл не открылся, вернет NULL.</w:t>
      </w:r>
    </w:p>
    <w:p w14:paraId="6F37E8AC">
      <w:pPr>
        <w:numPr>
          <w:ilvl w:val="0"/>
          <w:numId w:val="0"/>
        </w:numPr>
        <w:spacing w:after="0" w:line="278" w:lineRule="auto"/>
        <w:rPr>
          <w:rFonts w:hint="default"/>
          <w:sz w:val="28"/>
          <w:szCs w:val="28"/>
        </w:rPr>
      </w:pPr>
    </w:p>
    <w:p w14:paraId="00000118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Чем отличаются текстовые и бинарные файлы при работе с ними в Си?</w:t>
      </w:r>
    </w:p>
    <w:p w14:paraId="5AEFD263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14B3406B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Текстовые ("r", "w"): Данные хранятся как ASCII-символы. </w:t>
      </w:r>
    </w:p>
    <w:p w14:paraId="3F5BD733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Число 100 в файле — это три символа ('1', '0', '0'). </w:t>
      </w:r>
    </w:p>
    <w:p w14:paraId="7FE7BD96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чтении С может автоматически заменять символы конца строки (например, \r\n превращать в \n).</w:t>
      </w:r>
    </w:p>
    <w:p w14:paraId="4D671F3D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Бинарные (`"rb"`, `"wb"`): Данные пишутся «как есть» в памяти. Число 100 в бинарном виде займет столько байт, сколько весит int (обычно 4). Это быстрее и компактнее, но такой файл нельзя прочитать в Блокноте.</w:t>
      </w:r>
    </w:p>
    <w:p w14:paraId="2D5F3E1B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119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правильно закрыть файл после работы с ним и почему это важно?</w:t>
      </w:r>
    </w:p>
    <w:p w14:paraId="34D0E04F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</w:p>
    <w:p w14:paraId="030F71D3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Файл закрывается функцией fclose(file_pointer);. * Почему это важно: 1. Освобождение памяти: Система выделяет ресурсы под открытый файл. 2. Сохранение данных: Данные сначала пишутся в буфер (память), а не на диск. Если не закрыть файл, часть данных может просто «испариться».</w:t>
      </w:r>
    </w:p>
    <w:p w14:paraId="2B794BA3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</w:p>
    <w:p w14:paraId="1673CDBF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Какие функции используются для чтения из файла и в чем их различия?</w:t>
      </w:r>
    </w:p>
    <w:p w14:paraId="38C62E73">
      <w:pPr>
        <w:numPr>
          <w:ilvl w:val="0"/>
          <w:numId w:val="0"/>
        </w:numPr>
        <w:spacing w:after="0"/>
        <w:ind w:leftChars="0"/>
        <w:rPr>
          <w:rFonts w:hint="default"/>
          <w:lang w:val="en-US"/>
        </w:rPr>
      </w:pPr>
    </w:p>
    <w:p w14:paraId="02696243">
      <w:pPr>
        <w:numPr>
          <w:ilvl w:val="0"/>
          <w:numId w:val="0"/>
        </w:numPr>
        <w:spacing w:after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Fgetc</w:t>
      </w:r>
      <w:r>
        <w:rPr>
          <w:rFonts w:hint="default"/>
          <w:lang w:val="ru-RU"/>
        </w:rPr>
        <w:t xml:space="preserve"> - ч</w:t>
      </w:r>
      <w:r>
        <w:rPr>
          <w:rFonts w:hint="default"/>
          <w:lang w:val="en-US"/>
        </w:rPr>
        <w:t xml:space="preserve">итает 1 символ. </w:t>
      </w:r>
    </w:p>
    <w:p w14:paraId="175C1FFC">
      <w:pPr>
        <w:numPr>
          <w:ilvl w:val="0"/>
          <w:numId w:val="0"/>
        </w:numPr>
        <w:spacing w:after="0"/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>Fgets</w:t>
      </w:r>
      <w:r>
        <w:rPr>
          <w:rFonts w:hint="default"/>
          <w:lang w:val="ru-RU"/>
        </w:rPr>
        <w:t xml:space="preserve"> - </w:t>
      </w:r>
      <w:r>
        <w:rPr>
          <w:rFonts w:hint="default"/>
          <w:lang w:val="en-US"/>
        </w:rPr>
        <w:t>Читает целую строку текста.</w:t>
      </w:r>
      <w:r>
        <w:rPr>
          <w:rFonts w:hint="default"/>
          <w:lang w:val="ru-RU"/>
        </w:rPr>
        <w:t xml:space="preserve"> </w:t>
      </w:r>
    </w:p>
    <w:p w14:paraId="783F4D8A">
      <w:pPr>
        <w:numPr>
          <w:ilvl w:val="0"/>
          <w:numId w:val="0"/>
        </w:numPr>
        <w:spacing w:after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Fscanf</w:t>
      </w:r>
      <w:r>
        <w:rPr>
          <w:rFonts w:hint="default"/>
          <w:lang w:val="ru-RU"/>
        </w:rPr>
        <w:t xml:space="preserve"> - </w:t>
      </w:r>
      <w:r>
        <w:rPr>
          <w:rFonts w:hint="default"/>
          <w:lang w:val="en-US"/>
        </w:rPr>
        <w:t xml:space="preserve">Читает данные по формату (например, числа %d). </w:t>
      </w:r>
    </w:p>
    <w:p w14:paraId="50BFF8A9">
      <w:pPr>
        <w:numPr>
          <w:ilvl w:val="0"/>
          <w:numId w:val="0"/>
        </w:numPr>
        <w:spacing w:after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Fread</w:t>
      </w:r>
      <w:r>
        <w:rPr>
          <w:rFonts w:hint="default"/>
          <w:lang w:val="ru-RU"/>
        </w:rPr>
        <w:t xml:space="preserve"> - </w:t>
      </w:r>
      <w:r>
        <w:rPr>
          <w:rFonts w:hint="default"/>
          <w:lang w:val="en-US"/>
        </w:rPr>
        <w:t xml:space="preserve">Читает блок байтов (обычно для бинарных файлов). </w:t>
      </w:r>
    </w:p>
    <w:p w14:paraId="4382AB13">
      <w:pPr>
        <w:numPr>
          <w:ilvl w:val="0"/>
          <w:numId w:val="0"/>
        </w:numPr>
        <w:spacing w:after="0"/>
        <w:ind w:leftChars="0"/>
        <w:rPr>
          <w:rFonts w:hint="default"/>
          <w:lang w:val="en-US"/>
        </w:rPr>
      </w:pPr>
    </w:p>
    <w:p w14:paraId="0000011B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определить, достигнут ли конец файла при чтении?</w:t>
      </w:r>
    </w:p>
    <w:p w14:paraId="519DEDA8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4C5B9668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feof(fp): Функция возвращает "истину", если мы попытались прочитать данные за пределами файла. </w:t>
      </w:r>
    </w:p>
    <w:p w14:paraId="79CF00EA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Результат функций: Большинство функций сами сигнализируют о конце: fgetc возвращает константу EOF, fgets возвращает NULL, а fscanf возвращает количество успешно считанных элементов (меньше ожидаемого).</w:t>
      </w:r>
    </w:p>
    <w:p w14:paraId="72DAC237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11C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Что такое файловый указатель и как с ним работать?</w:t>
      </w:r>
    </w:p>
    <w:p w14:paraId="36FD434C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6BE8C917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Это «курсор», который указывает на текущую позицию в файле. </w:t>
      </w:r>
    </w:p>
    <w:p w14:paraId="417A578E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Когда ты читаешь или пишешь, этот указатель автоматически сдвигается вперед. </w:t>
      </w:r>
    </w:p>
    <w:p w14:paraId="13336DC7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 ним работают через специальные функции перемещения, такие как fseek (прыжок в нужное место) и ftell (узнать текущую позицию).</w:t>
      </w:r>
    </w:p>
    <w:p w14:paraId="537CE60F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11D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обрабатывать ошибки при работе с файлами?</w:t>
      </w:r>
    </w:p>
    <w:p w14:paraId="6E5C6158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После каждой важной операции (особенно fopen) нужно проверять результат: </w:t>
      </w:r>
    </w:p>
    <w:p w14:paraId="6B61B25A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5980" cy="1343025"/>
            <wp:effectExtent l="0" t="0" r="762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6EB5D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Также есть функция ferror(fp), которая проверяет, не </w:t>
      </w:r>
      <w:r>
        <w:rPr>
          <w:rFonts w:hint="default" w:ascii="Times New Roman" w:hAnsi="Times New Roman"/>
          <w:sz w:val="28"/>
          <w:szCs w:val="28"/>
          <w:lang w:val="ru-RU"/>
        </w:rPr>
        <w:t>произошёл</w:t>
      </w:r>
      <w:r>
        <w:rPr>
          <w:rFonts w:hint="default" w:ascii="Times New Roman" w:hAnsi="Times New Roman"/>
          <w:sz w:val="28"/>
          <w:szCs w:val="28"/>
        </w:rPr>
        <w:t xml:space="preserve"> ли сбой во время чтения или записи.</w:t>
      </w:r>
    </w:p>
    <w:p w14:paraId="48D38965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11E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 чем разница между режимами "w" и "a" при открытии файла?</w:t>
      </w:r>
    </w:p>
    <w:p w14:paraId="70970E53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3EE7FCDB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"w" (write): Создает новый файл. Внимание: если файл уже существовал, его содержимое будет полностью стерто! </w:t>
      </w:r>
    </w:p>
    <w:p w14:paraId="2BF03557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"a" (append): Дозапись. Открывает файл и ставит курсор в самый конец. Старые данные сохраняются, новые пишутся следом.</w:t>
      </w:r>
    </w:p>
    <w:p w14:paraId="3F29435D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11F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записывать данные в файл в языке Си?</w:t>
      </w:r>
    </w:p>
    <w:p w14:paraId="22A09376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5BBCAED0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Для записи используются функции-зеркала функций чтения:</w:t>
      </w:r>
    </w:p>
    <w:p w14:paraId="51F6CD79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fputc(char, fp) </w:t>
      </w:r>
      <w:r>
        <w:rPr>
          <w:rFonts w:hint="default" w:ascii="Times New Roman" w:hAnsi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/>
          <w:sz w:val="28"/>
          <w:szCs w:val="28"/>
        </w:rPr>
        <w:t xml:space="preserve"> запись символа. </w:t>
      </w:r>
    </w:p>
    <w:p w14:paraId="461F1DE5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fputs(str, fp) </w:t>
      </w:r>
      <w:r>
        <w:rPr>
          <w:rFonts w:hint="default" w:ascii="Times New Roman" w:hAnsi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/>
          <w:sz w:val="28"/>
          <w:szCs w:val="28"/>
        </w:rPr>
        <w:t xml:space="preserve"> запись строки.</w:t>
      </w:r>
    </w:p>
    <w:p w14:paraId="11BC501E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fprintf(fp, format, ...) </w:t>
      </w:r>
      <w:r>
        <w:rPr>
          <w:rFonts w:hint="default" w:ascii="Times New Roman" w:hAnsi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/>
          <w:sz w:val="28"/>
          <w:szCs w:val="28"/>
        </w:rPr>
        <w:t xml:space="preserve"> запись по формату (как printf). </w:t>
      </w:r>
    </w:p>
    <w:p w14:paraId="2188AB00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fwrite(ptr, size, count, fp)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запись сырых байтов.</w:t>
      </w:r>
    </w:p>
    <w:p w14:paraId="459DEFB0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sz w:val="28"/>
          <w:szCs w:val="28"/>
        </w:rPr>
      </w:pPr>
    </w:p>
    <w:p w14:paraId="134682E2">
      <w:pPr>
        <w:numPr>
          <w:ilvl w:val="0"/>
          <w:numId w:val="5"/>
        </w:numPr>
        <w:spacing w:after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Что такое буферизация при работе с файлами и какие виды буферизации существуют?</w:t>
      </w:r>
      <w:bookmarkEnd w:id="1"/>
    </w:p>
    <w:p w14:paraId="64DD4E5B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b/>
          <w:bCs/>
          <w:sz w:val="28"/>
          <w:szCs w:val="28"/>
        </w:rPr>
      </w:pPr>
    </w:p>
    <w:p w14:paraId="4F76FF69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Буферизация — это процесс временного хранения данных в специальной области памяти (буфере) при их передаче между устройствами или программами, работающими с разной скоростью</w:t>
      </w:r>
    </w:p>
    <w:p w14:paraId="4129E3FA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С не пишет на жесткий диск каждый отдельный символ (это очень медленно). Вместо этого он накапливает данные в буфере (промежуточной памяти) и сбрасывает их на диск «пачкой». </w:t>
      </w:r>
    </w:p>
    <w:p w14:paraId="3B0C26A2">
      <w:pPr>
        <w:numPr>
          <w:ilvl w:val="0"/>
          <w:numId w:val="0"/>
        </w:numPr>
        <w:spacing w:after="0" w:line="278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Виды буферизации: </w:t>
      </w:r>
    </w:p>
    <w:p w14:paraId="201B3206">
      <w:pPr>
        <w:numPr>
          <w:ilvl w:val="0"/>
          <w:numId w:val="7"/>
        </w:numPr>
        <w:spacing w:after="0" w:line="278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Полная: сброс только когда буфер заполнится. </w:t>
      </w:r>
    </w:p>
    <w:p w14:paraId="3AF7DFC1">
      <w:pPr>
        <w:numPr>
          <w:ilvl w:val="0"/>
          <w:numId w:val="7"/>
        </w:numPr>
        <w:spacing w:after="0" w:line="278" w:lineRule="auto"/>
        <w:ind w:left="0" w:leftChars="0" w:firstLine="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Построчная: сброс при встрече символа \n (часто для консоли). </w:t>
      </w:r>
    </w:p>
    <w:p w14:paraId="2DDCCE60">
      <w:pPr>
        <w:numPr>
          <w:ilvl w:val="0"/>
          <w:numId w:val="0"/>
        </w:numPr>
        <w:spacing w:after="0" w:line="278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3. Без буферизации: запись идет на диск мгновенно (медленно, но надежно). Принудительно очистить буфер можно функцией fflush(fp).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3E32F3B"/>
    <w:multiLevelType w:val="singleLevel"/>
    <w:tmpl w:val="33E32F3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735DF06"/>
    <w:multiLevelType w:val="singleLevel"/>
    <w:tmpl w:val="3735DF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A3C321E"/>
    <w:multiLevelType w:val="singleLevel"/>
    <w:tmpl w:val="3A3C321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097D83"/>
    <w:rsid w:val="101A06BB"/>
    <w:rsid w:val="21950538"/>
    <w:rsid w:val="5A826DCB"/>
    <w:rsid w:val="6B84537F"/>
    <w:rsid w:val="7EB6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2026-02-16T18:52:00Z</dcterms:created>
  <dc:creator>We4is</dc:creator>
  <cp:lastModifiedBy>We4is</cp:lastModifiedBy>
  <dcterms:modified xsi:type="dcterms:W3CDTF">2026-02-17T05:17:23Z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C36F987B5DBB4BA7A1AE5DBD39ADF4A5_13</vt:lpwstr>
  </property>
</Properties>
</file>